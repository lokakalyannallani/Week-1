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CF5DF">
      <w:pPr>
        <w:pStyle w:val="37"/>
        <w:ind w:firstLine="1862" w:firstLineChars="350"/>
        <w:rPr>
          <w:b/>
          <w:bCs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Design Patterns</w:t>
      </w:r>
    </w:p>
    <w:p w14:paraId="65EDDBFE">
      <w:r>
        <w:t>Name: NALLANI LOKAKALYAN</w:t>
      </w:r>
    </w:p>
    <w:p w14:paraId="5FF4B5C0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t xml:space="preserve">Registered Mail: </w:t>
      </w:r>
      <w:bookmarkStart w:id="0" w:name="_GoBack"/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2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bookmarkEnd w:id="0"/>
    <w:p w14:paraId="33CD945C"/>
    <w:p w14:paraId="1885259A">
      <w:pPr>
        <w:pStyle w:val="2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Exercise 1: Singleton Pattern</w:t>
      </w:r>
    </w:p>
    <w:p w14:paraId="606FA322"/>
    <w:p w14:paraId="04D75DEC"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package Design_patterns;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br w:type="textWrapping"/>
      </w:r>
      <w:r>
        <w:t>public class Exercise_1 {</w:t>
      </w:r>
      <w:r>
        <w:br w:type="textWrapping"/>
      </w:r>
      <w:r>
        <w:br w:type="textWrapping"/>
      </w:r>
      <w:r>
        <w:t xml:space="preserve">    static class Logger {</w:t>
      </w:r>
      <w:r>
        <w:br w:type="textWrapping"/>
      </w:r>
      <w:r>
        <w:br w:type="textWrapping"/>
      </w:r>
      <w:r>
        <w:t xml:space="preserve">        private static Logger instance;</w:t>
      </w:r>
      <w:r>
        <w:br w:type="textWrapping"/>
      </w:r>
      <w:r>
        <w:br w:type="textWrapping"/>
      </w:r>
      <w:r>
        <w:t xml:space="preserve">        private Logger() {</w:t>
      </w:r>
      <w:r>
        <w:br w:type="textWrapping"/>
      </w:r>
      <w:r>
        <w:t xml:space="preserve">            System.out.println("Logger Instance Created");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public static Logger getInstance() {</w:t>
      </w:r>
      <w:r>
        <w:br w:type="textWrapping"/>
      </w:r>
      <w:r>
        <w:t xml:space="preserve">            if (instance == null) {</w:t>
      </w:r>
      <w:r>
        <w:br w:type="textWrapping"/>
      </w:r>
      <w:r>
        <w:t xml:space="preserve">                instance = new Logger();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    return instance;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public void log(String message) {</w:t>
      </w:r>
      <w:r>
        <w:br w:type="textWrapping"/>
      </w:r>
      <w:r>
        <w:t xml:space="preserve">            System.out.println("LOG: " + message);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static void main(String[] args) {</w:t>
      </w:r>
      <w:r>
        <w:br w:type="textWrapping"/>
      </w:r>
      <w:r>
        <w:br w:type="textWrapping"/>
      </w:r>
      <w:r>
        <w:t xml:space="preserve">        Logger logger1 = Logger.getInstance();</w:t>
      </w:r>
      <w:r>
        <w:br w:type="textWrapping"/>
      </w:r>
      <w:r>
        <w:t xml:space="preserve">        Logger logger2 = Logger.getInstance();</w:t>
      </w:r>
      <w:r>
        <w:br w:type="textWrapping"/>
      </w:r>
      <w:r>
        <w:br w:type="textWrapping"/>
      </w:r>
      <w:r>
        <w:t xml:space="preserve">        logger1.log("First Message");</w:t>
      </w:r>
      <w:r>
        <w:br w:type="textWrapping"/>
      </w:r>
      <w:r>
        <w:t xml:space="preserve">        logger2.log("Second Message");</w:t>
      </w:r>
      <w:r>
        <w:br w:type="textWrapping"/>
      </w:r>
      <w:r>
        <w:br w:type="textWrapping"/>
      </w:r>
      <w:r>
        <w:t xml:space="preserve">        if (logger1 == logger2) {</w:t>
      </w:r>
      <w:r>
        <w:br w:type="textWrapping"/>
      </w:r>
      <w:r>
        <w:t xml:space="preserve">            System.out.println("Only one Logger instance exists.");</w:t>
      </w:r>
      <w:r>
        <w:br w:type="textWrapping"/>
      </w:r>
      <w:r>
        <w:t xml:space="preserve">        } else {</w:t>
      </w:r>
      <w:r>
        <w:br w:type="textWrapping"/>
      </w:r>
      <w:r>
        <w:t xml:space="preserve">            System.out.println("Multiple Logger instances exist.");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5C062E53">
      <w:pPr>
        <w:pStyle w:val="3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</w:t>
      </w:r>
    </w:p>
    <w:p w14:paraId="52FEC390">
      <w:r>
        <w:drawing>
          <wp:inline distT="0" distB="0" distL="114300" distR="114300">
            <wp:extent cx="4572000" cy="3067685"/>
            <wp:effectExtent l="0" t="0" r="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F26D"/>
    <w:p w14:paraId="45419E28"/>
    <w:p w14:paraId="6EB33C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Factory Method Pattern</w:t>
      </w:r>
    </w:p>
    <w:p w14:paraId="6C7C6720">
      <w:pPr>
        <w:rPr>
          <w:b/>
          <w:bCs/>
          <w:sz w:val="28"/>
          <w:szCs w:val="28"/>
        </w:rPr>
      </w:pPr>
    </w:p>
    <w:p w14:paraId="4DD50D1B">
      <w:r>
        <w:t>package Design_patterns;</w:t>
      </w:r>
      <w:r>
        <w:br w:type="textWrapping"/>
      </w:r>
      <w:r>
        <w:br w:type="textWrapping"/>
      </w:r>
      <w:r>
        <w:t>public class Exercise_2 {</w:t>
      </w:r>
      <w:r>
        <w:br w:type="textWrapping"/>
      </w:r>
      <w:r>
        <w:br w:type="textWrapping"/>
      </w:r>
      <w:r>
        <w:t xml:space="preserve">    interface Document { void open(); }</w:t>
      </w:r>
      <w:r>
        <w:br w:type="textWrapping"/>
      </w:r>
      <w:r>
        <w:br w:type="textWrapping"/>
      </w:r>
      <w:r>
        <w:t xml:space="preserve">    static class WordDocument implements Document {</w:t>
      </w:r>
      <w:r>
        <w:br w:type="textWrapping"/>
      </w:r>
      <w:r>
        <w:t xml:space="preserve">        public void open() { System.out.println("Word Document Opened");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static class PdfDocument implements Document {</w:t>
      </w:r>
      <w:r>
        <w:br w:type="textWrapping"/>
      </w:r>
      <w:r>
        <w:t xml:space="preserve">        public void open() { System.out.println("PDF Document Opened");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static class ExcelDocument implements Document {</w:t>
      </w:r>
      <w:r>
        <w:br w:type="textWrapping"/>
      </w:r>
      <w:r>
        <w:t xml:space="preserve">        public void open() { System.out.println("Excel Document Opened");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static abstract class DocumentFactory {</w:t>
      </w:r>
      <w:r>
        <w:br w:type="textWrapping"/>
      </w:r>
      <w:r>
        <w:t xml:space="preserve">        public abstract Document createDocument();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static class WordFactory extends DocumentFactory {</w:t>
      </w:r>
      <w:r>
        <w:br w:type="textWrapping"/>
      </w:r>
      <w:r>
        <w:t xml:space="preserve">        public Document createDocument() { return new WordDocument();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static class PdfFactory extends DocumentFactory {</w:t>
      </w:r>
      <w:r>
        <w:br w:type="textWrapping"/>
      </w:r>
      <w:r>
        <w:t xml:space="preserve">        public Document createDocument() { return new PdfDocument();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static class ExcelFactory extends DocumentFactory {</w:t>
      </w:r>
      <w:r>
        <w:br w:type="textWrapping"/>
      </w:r>
      <w:r>
        <w:t xml:space="preserve">        public Document createDocument() { return new ExcelDocument();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static void main(String[] args) {</w:t>
      </w:r>
      <w:r>
        <w:br w:type="textWrapping"/>
      </w:r>
      <w:r>
        <w:t xml:space="preserve">        DocumentFactory wordFactory = new WordFactory();</w:t>
      </w:r>
      <w:r>
        <w:br w:type="textWrapping"/>
      </w:r>
      <w:r>
        <w:t xml:space="preserve">        Document wordDoc = wordFactory.createDocument();</w:t>
      </w:r>
      <w:r>
        <w:br w:type="textWrapping"/>
      </w:r>
      <w:r>
        <w:t xml:space="preserve">        wordDoc.open();</w:t>
      </w:r>
      <w:r>
        <w:br w:type="textWrapping"/>
      </w:r>
      <w:r>
        <w:br w:type="textWrapping"/>
      </w:r>
      <w:r>
        <w:t xml:space="preserve">        DocumentFactory pdfFactory = new PdfFactory();</w:t>
      </w:r>
      <w:r>
        <w:br w:type="textWrapping"/>
      </w:r>
      <w:r>
        <w:t xml:space="preserve">        Document pdfDoc = pdfFactory.createDocument();</w:t>
      </w:r>
      <w:r>
        <w:br w:type="textWrapping"/>
      </w:r>
      <w:r>
        <w:t xml:space="preserve">        pdfDoc.open();</w:t>
      </w:r>
      <w:r>
        <w:br w:type="textWrapping"/>
      </w:r>
      <w:r>
        <w:br w:type="textWrapping"/>
      </w:r>
      <w:r>
        <w:t xml:space="preserve">        DocumentFactory excelFactory = new ExcelFactory();</w:t>
      </w:r>
      <w:r>
        <w:br w:type="textWrapping"/>
      </w:r>
      <w:r>
        <w:t xml:space="preserve">        Document excelDoc = excelFactory.createDocument();</w:t>
      </w:r>
      <w:r>
        <w:br w:type="textWrapping"/>
      </w:r>
      <w:r>
        <w:t xml:space="preserve">        excelDoc.open();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73AA81A4"/>
    <w:p w14:paraId="6DE81A22"/>
    <w:p w14:paraId="7ADB2340">
      <w:pPr>
        <w:rPr>
          <w:rFonts w:hint="default"/>
          <w:b/>
          <w:bCs/>
          <w:lang w:val="en-IN"/>
        </w:rPr>
      </w:pPr>
      <w:r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</w:t>
      </w:r>
      <w:r>
        <w:rPr>
          <w:rFonts w:hint="default"/>
          <w:b/>
          <w:bCs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30259E3D">
      <w:r>
        <w:drawing>
          <wp:inline distT="0" distB="0" distL="114300" distR="114300">
            <wp:extent cx="4572000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5268F6"/>
    <w:rsid w:val="56AA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257</Words>
  <Characters>1861</Characters>
  <Lines>0</Lines>
  <Paragraphs>0</Paragraphs>
  <TotalTime>7</TotalTime>
  <ScaleCrop>false</ScaleCrop>
  <LinksUpToDate>false</LinksUpToDate>
  <CharactersWithSpaces>2471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Lokakalyan Nallani</cp:lastModifiedBy>
  <dcterms:modified xsi:type="dcterms:W3CDTF">2026-06-20T08:09:47Z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eyJoZGlkIjoiYjI4MGY0M2UzY2I1ZmRhOTk0YzY3ZmNiMGE5Y2E5ZDAiLCJ1c2VySWQiOiI1Njc1MTQ5NjYxODYifQ==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553FBFF8BA504BEAB03F4C8CC4BF502F_13</vt:lpwstr>
  </property>
</Properties>
</file>