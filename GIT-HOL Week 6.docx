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513F0">
      <w:pPr>
        <w:pStyle w:val="6"/>
        <w:rPr>
          <w:rFonts w:ascii="Times New Roman"/>
        </w:rPr>
      </w:pPr>
    </w:p>
    <w:p w14:paraId="424FC177">
      <w:pPr>
        <w:pStyle w:val="6"/>
        <w:rPr>
          <w:rFonts w:ascii="Times New Roman"/>
        </w:rPr>
      </w:pPr>
    </w:p>
    <w:p w14:paraId="69EBA923">
      <w:pPr>
        <w:pStyle w:val="6"/>
        <w:spacing w:before="160"/>
        <w:rPr>
          <w:rFonts w:ascii="Times New Roman"/>
        </w:rPr>
      </w:pPr>
    </w:p>
    <w:p w14:paraId="2BB19EA3">
      <w:pPr>
        <w:pStyle w:val="6"/>
        <w:rPr>
          <w:rFonts w:ascii="Trebuchet MS"/>
          <w:u w:val="single"/>
        </w:rPr>
      </w:pPr>
    </w:p>
    <w:p w14:paraId="18DA105B">
      <w:pPr>
        <w:pStyle w:val="6"/>
        <w:rPr>
          <w:rFonts w:hint="default" w:ascii="Trebuchet MS"/>
          <w:lang w:val="en-IN"/>
        </w:rPr>
      </w:pPr>
      <w:r>
        <w:rPr>
          <w:rFonts w:ascii="Trebuchet MS"/>
          <w:u w:val="single"/>
        </w:rPr>
        <w:t>NAME:</w:t>
      </w:r>
      <w:r>
        <w:rPr>
          <w:rFonts w:hint="default" w:ascii="Trebuchet MS"/>
          <w:u w:val="single"/>
          <w:lang w:val="en-IN"/>
        </w:rPr>
        <w:t xml:space="preserve"> N.LOKAKALYAN</w:t>
      </w:r>
    </w:p>
    <w:p w14:paraId="395E4622">
      <w:pPr>
        <w:pStyle w:val="7"/>
        <w:sectPr>
          <w:type w:val="continuous"/>
          <w:pgSz w:w="12240" w:h="15840"/>
          <w:pgMar w:top="1360" w:right="1080" w:bottom="280" w:left="1440" w:header="720" w:footer="720" w:gutter="0"/>
          <w:cols w:equalWidth="0" w:num="2">
            <w:col w:w="2759" w:space="1027"/>
            <w:col w:w="5934"/>
          </w:cols>
        </w:sectPr>
      </w:pPr>
      <w:r>
        <w:rPr>
          <w:u w:val="none"/>
        </w:rPr>
        <w:br w:type="column"/>
      </w:r>
      <w:r>
        <w:rPr>
          <w:w w:val="90"/>
          <w:u w:val="single"/>
        </w:rPr>
        <w:t>GIT-</w:t>
      </w:r>
      <w:r>
        <w:rPr>
          <w:spacing w:val="-5"/>
          <w:u w:val="single"/>
        </w:rPr>
        <w:t>HOL</w:t>
      </w:r>
    </w:p>
    <w:p w14:paraId="0067F83A">
      <w:pPr>
        <w:spacing w:before="221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2"/>
          <w:u w:val="single"/>
        </w:rPr>
        <w:t>EMAIL:</w:t>
      </w:r>
      <w:r>
        <w:rPr>
          <w:rFonts w:ascii="Trebuchet MS"/>
          <w:spacing w:val="-14"/>
          <w:sz w:val="22"/>
          <w:u w:val="single"/>
        </w:rPr>
        <w:t xml:space="preserve">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"mailto:2300031591cseh@gmail.com" \h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Fonts w:ascii="Trebuchet MS"/>
          <w:color w:val="467885"/>
          <w:spacing w:val="-2"/>
          <w:sz w:val="24"/>
          <w:u w:val="single" w:color="46788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</w:t>
      </w:r>
      <w:r>
        <w:rPr>
          <w:rFonts w:hint="default" w:ascii="Trebuchet MS"/>
          <w:color w:val="467885"/>
          <w:spacing w:val="-2"/>
          <w:sz w:val="24"/>
          <w:u w:val="single" w:color="467885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0853</w:t>
      </w:r>
      <w:r>
        <w:rPr>
          <w:rFonts w:ascii="Trebuchet MS"/>
          <w:color w:val="467885"/>
          <w:spacing w:val="-2"/>
          <w:sz w:val="24"/>
          <w:u w:val="single" w:color="46788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cseh</w:t>
      </w:r>
      <w:r>
        <w:rPr>
          <w:rFonts w:hint="default" w:ascii="Trebuchet MS"/>
          <w:color w:val="467885"/>
          <w:spacing w:val="-2"/>
          <w:sz w:val="24"/>
          <w:u w:val="single" w:color="467885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</w:t>
      </w:r>
      <w:r>
        <w:rPr>
          <w:rFonts w:ascii="Trebuchet MS"/>
          <w:color w:val="467885"/>
          <w:spacing w:val="-2"/>
          <w:sz w:val="24"/>
          <w:u w:val="single" w:color="46788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@gmail.com</w:t>
      </w:r>
      <w:r>
        <w:rPr>
          <w:rFonts w:ascii="Trebuchet MS"/>
          <w:color w:val="467885"/>
          <w:spacing w:val="-2"/>
          <w:sz w:val="24"/>
          <w:u w:val="single" w:color="46788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41CAF028">
      <w:pPr>
        <w:pStyle w:val="6"/>
        <w:rPr>
          <w:rFonts w:ascii="Trebuchet MS"/>
          <w:sz w:val="28"/>
        </w:rPr>
      </w:pPr>
    </w:p>
    <w:p w14:paraId="193C0BC6">
      <w:pPr>
        <w:pStyle w:val="6"/>
        <w:spacing w:before="44"/>
        <w:rPr>
          <w:rFonts w:ascii="Trebuchet MS"/>
          <w:sz w:val="28"/>
        </w:rPr>
      </w:pPr>
    </w:p>
    <w:p w14:paraId="7393F646">
      <w:pPr>
        <w:pStyle w:val="2"/>
        <w:rPr>
          <w:u w:val="none"/>
        </w:rPr>
      </w:pPr>
      <w:r>
        <w:rPr>
          <w:spacing w:val="-2"/>
          <w:u w:val="single"/>
        </w:rPr>
        <w:t>GIT-HOL</w:t>
      </w:r>
      <w:r>
        <w:rPr>
          <w:spacing w:val="-21"/>
          <w:u w:val="single"/>
        </w:rPr>
        <w:t xml:space="preserve"> </w:t>
      </w:r>
      <w:r>
        <w:rPr>
          <w:spacing w:val="-10"/>
          <w:u w:val="single"/>
        </w:rPr>
        <w:t>1</w:t>
      </w:r>
    </w:p>
    <w:p w14:paraId="4D60C676">
      <w:pPr>
        <w:pStyle w:val="6"/>
        <w:spacing w:before="232" w:line="408" w:lineRule="auto"/>
        <w:ind w:right="1873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repository,</w:t>
      </w:r>
      <w:r>
        <w:rPr>
          <w:spacing w:val="-7"/>
        </w:rPr>
        <w:t xml:space="preserve"> </w:t>
      </w:r>
      <w:r>
        <w:t>signup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GitLab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credentials Login to GitLab and create a “GitDemo” project</w:t>
      </w:r>
    </w:p>
    <w:p w14:paraId="1EDE2CF3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74385" cy="18542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874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AB10">
      <w:pPr>
        <w:spacing w:after="0" w:line="240" w:lineRule="auto"/>
        <w:rPr>
          <w:sz w:val="20"/>
        </w:rPr>
        <w:sectPr>
          <w:type w:val="continuous"/>
          <w:pgSz w:w="12240" w:h="15840"/>
          <w:pgMar w:top="1360" w:right="1080" w:bottom="280" w:left="1440" w:header="720" w:footer="720" w:gutter="0"/>
          <w:cols w:space="720" w:num="1"/>
        </w:sectPr>
      </w:pPr>
    </w:p>
    <w:p w14:paraId="5066B63A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5800" cy="59372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414" cy="593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17D2">
      <w:pPr>
        <w:pStyle w:val="2"/>
        <w:spacing w:before="194"/>
        <w:rPr>
          <w:u w:val="none"/>
        </w:rPr>
      </w:pPr>
      <w:r>
        <w:rPr>
          <w:spacing w:val="-2"/>
          <w:u w:val="single"/>
        </w:rPr>
        <w:t>GIT-HOL</w:t>
      </w:r>
      <w:r>
        <w:rPr>
          <w:spacing w:val="-21"/>
          <w:u w:val="single"/>
        </w:rPr>
        <w:t xml:space="preserve"> </w:t>
      </w:r>
      <w:r>
        <w:rPr>
          <w:spacing w:val="-10"/>
          <w:u w:val="single"/>
        </w:rPr>
        <w:t>2</w:t>
      </w:r>
    </w:p>
    <w:p w14:paraId="127F242B">
      <w:pPr>
        <w:pStyle w:val="6"/>
        <w:spacing w:before="197" w:line="252" w:lineRule="auto"/>
        <w:ind w:right="7"/>
      </w:pPr>
      <w:r>
        <w:t xml:space="preserve">Create a </w:t>
      </w:r>
      <w:r>
        <w:rPr>
          <w:rFonts w:ascii="Arial" w:hAnsi="Arial"/>
          <w:b/>
        </w:rPr>
        <w:t xml:space="preserve">“.log” </w:t>
      </w:r>
      <w:r>
        <w:t>file and</w:t>
      </w:r>
      <w:r>
        <w:rPr>
          <w:spacing w:val="-1"/>
        </w:rPr>
        <w:t xml:space="preserve"> </w:t>
      </w:r>
      <w:r>
        <w:t xml:space="preserve">a </w:t>
      </w:r>
      <w:r>
        <w:rPr>
          <w:rFonts w:ascii="Arial" w:hAnsi="Arial"/>
          <w:b/>
        </w:rPr>
        <w:t xml:space="preserve">log folder </w:t>
      </w:r>
      <w:r>
        <w:t>in the</w:t>
      </w:r>
      <w:r>
        <w:rPr>
          <w:spacing w:val="-1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 xml:space="preserve">of Git. Update the </w:t>
      </w:r>
      <w:r>
        <w:rPr>
          <w:rFonts w:ascii="Arial" w:hAnsi="Arial"/>
          <w:b/>
        </w:rPr>
        <w:t xml:space="preserve">.gitignore </w:t>
      </w:r>
      <w:r>
        <w:t>file in such a way that on committing, these files (.log extensions and log folders) are ignored.</w:t>
      </w:r>
    </w:p>
    <w:p w14:paraId="7E562B54">
      <w:pPr>
        <w:pStyle w:val="6"/>
        <w:spacing w:after="0" w:line="252" w:lineRule="auto"/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0C855C13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850" cy="20935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864" cy="20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5A7C">
      <w:pPr>
        <w:pStyle w:val="2"/>
        <w:spacing w:before="200"/>
        <w:rPr>
          <w:u w:val="none"/>
        </w:rPr>
      </w:pPr>
      <w:r>
        <w:rPr>
          <w:spacing w:val="-2"/>
          <w:u w:val="single"/>
        </w:rPr>
        <w:t>GIT-HOL</w:t>
      </w:r>
      <w:r>
        <w:rPr>
          <w:spacing w:val="-21"/>
          <w:u w:val="single"/>
        </w:rPr>
        <w:t xml:space="preserve"> </w:t>
      </w:r>
      <w:r>
        <w:rPr>
          <w:spacing w:val="-10"/>
          <w:u w:val="single"/>
        </w:rPr>
        <w:t>3</w:t>
      </w:r>
      <w:bookmarkStart w:id="0" w:name="_GoBack"/>
      <w:bookmarkEnd w:id="0"/>
    </w:p>
    <w:p w14:paraId="36B6521A">
      <w:pPr>
        <w:pStyle w:val="3"/>
        <w:spacing w:before="197"/>
      </w:pPr>
      <w:r>
        <w:rPr>
          <w:spacing w:val="-2"/>
        </w:rPr>
        <w:t>Branching:</w:t>
      </w:r>
    </w:p>
    <w:p w14:paraId="0C8672E9">
      <w:pPr>
        <w:pStyle w:val="9"/>
        <w:numPr>
          <w:ilvl w:val="0"/>
          <w:numId w:val="1"/>
        </w:numPr>
        <w:tabs>
          <w:tab w:val="left" w:pos="718"/>
        </w:tabs>
        <w:spacing w:before="172" w:after="0" w:line="240" w:lineRule="auto"/>
        <w:ind w:left="718" w:right="0" w:hanging="358"/>
        <w:jc w:val="left"/>
        <w:rPr>
          <w:rFonts w:ascii="Arial" w:hAnsi="Arial"/>
          <w:b/>
          <w:sz w:val="22"/>
        </w:rPr>
      </w:pPr>
      <w:r>
        <w:rPr>
          <w:sz w:val="22"/>
        </w:rPr>
        <w:t>Create a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7"/>
          <w:sz w:val="22"/>
        </w:rPr>
        <w:t xml:space="preserve"> </w:t>
      </w:r>
      <w:r>
        <w:rPr>
          <w:sz w:val="22"/>
        </w:rPr>
        <w:t>branch</w:t>
      </w:r>
      <w:r>
        <w:rPr>
          <w:spacing w:val="5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“GitNewBranch”.</w:t>
      </w:r>
    </w:p>
    <w:p w14:paraId="2FBA8476">
      <w:pPr>
        <w:pStyle w:val="9"/>
        <w:numPr>
          <w:ilvl w:val="0"/>
          <w:numId w:val="1"/>
        </w:numPr>
        <w:tabs>
          <w:tab w:val="left" w:pos="719"/>
          <w:tab w:val="left" w:pos="721"/>
        </w:tabs>
        <w:spacing w:before="17" w:after="0" w:line="252" w:lineRule="auto"/>
        <w:ind w:left="721" w:right="372" w:hanging="360"/>
        <w:jc w:val="left"/>
        <w:rPr>
          <w:sz w:val="22"/>
        </w:rPr>
      </w:pPr>
      <w:r>
        <w:rPr>
          <w:sz w:val="22"/>
        </w:rPr>
        <w:t>List</w:t>
      </w:r>
      <w:r>
        <w:rPr>
          <w:spacing w:val="-6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local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remote</w:t>
      </w:r>
      <w:r>
        <w:rPr>
          <w:spacing w:val="-7"/>
          <w:sz w:val="22"/>
        </w:rPr>
        <w:t xml:space="preserve"> </w:t>
      </w:r>
      <w:r>
        <w:rPr>
          <w:sz w:val="22"/>
        </w:rPr>
        <w:t>branches</w:t>
      </w:r>
      <w:r>
        <w:rPr>
          <w:spacing w:val="-5"/>
          <w:sz w:val="22"/>
        </w:rPr>
        <w:t xml:space="preserve"> </w:t>
      </w:r>
      <w:r>
        <w:rPr>
          <w:sz w:val="22"/>
        </w:rPr>
        <w:t>available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current</w:t>
      </w:r>
      <w:r>
        <w:rPr>
          <w:spacing w:val="-6"/>
          <w:sz w:val="22"/>
        </w:rPr>
        <w:t xml:space="preserve"> </w:t>
      </w:r>
      <w:r>
        <w:rPr>
          <w:sz w:val="22"/>
        </w:rPr>
        <w:t>trunk.</w:t>
      </w:r>
      <w:r>
        <w:rPr>
          <w:spacing w:val="-6"/>
          <w:sz w:val="22"/>
        </w:rPr>
        <w:t xml:space="preserve"> </w:t>
      </w:r>
      <w:r>
        <w:rPr>
          <w:sz w:val="22"/>
        </w:rPr>
        <w:t>Observe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“*”</w:t>
      </w:r>
      <w:r>
        <w:rPr>
          <w:spacing w:val="-3"/>
          <w:sz w:val="22"/>
        </w:rPr>
        <w:t xml:space="preserve"> </w:t>
      </w:r>
      <w:r>
        <w:rPr>
          <w:sz w:val="22"/>
        </w:rPr>
        <w:t>mark which denote the current pointing branch.</w:t>
      </w:r>
    </w:p>
    <w:p w14:paraId="174A2E9B">
      <w:pPr>
        <w:pStyle w:val="9"/>
        <w:numPr>
          <w:ilvl w:val="0"/>
          <w:numId w:val="1"/>
        </w:numPr>
        <w:tabs>
          <w:tab w:val="left" w:pos="718"/>
        </w:tabs>
        <w:spacing w:before="0" w:after="0" w:line="252" w:lineRule="exact"/>
        <w:ind w:left="718" w:right="0" w:hanging="358"/>
        <w:jc w:val="left"/>
        <w:rPr>
          <w:sz w:val="22"/>
        </w:rPr>
      </w:pPr>
      <w:r>
        <w:rPr>
          <w:sz w:val="22"/>
        </w:rPr>
        <w:t>Switch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newly</w:t>
      </w:r>
      <w:r>
        <w:rPr>
          <w:spacing w:val="-4"/>
          <w:sz w:val="22"/>
        </w:rPr>
        <w:t xml:space="preserve"> </w:t>
      </w: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branch.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some</w:t>
      </w:r>
      <w:r>
        <w:rPr>
          <w:spacing w:val="-1"/>
          <w:sz w:val="22"/>
        </w:rPr>
        <w:t xml:space="preserve"> </w:t>
      </w:r>
      <w:r>
        <w:rPr>
          <w:sz w:val="22"/>
        </w:rPr>
        <w:t>files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some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contents.</w:t>
      </w:r>
    </w:p>
    <w:p w14:paraId="2F7341C9">
      <w:pPr>
        <w:pStyle w:val="9"/>
        <w:numPr>
          <w:ilvl w:val="0"/>
          <w:numId w:val="1"/>
        </w:numPr>
        <w:tabs>
          <w:tab w:val="left" w:pos="718"/>
        </w:tabs>
        <w:spacing w:before="13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changes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branch.</w:t>
      </w:r>
    </w:p>
    <w:p w14:paraId="1491F210">
      <w:pPr>
        <w:pStyle w:val="9"/>
        <w:numPr>
          <w:ilvl w:val="0"/>
          <w:numId w:val="1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 xml:space="preserve"> </w:t>
      </w:r>
      <w:r>
        <w:rPr>
          <w:sz w:val="22"/>
        </w:rPr>
        <w:t>the status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“git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status”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spacing w:val="-2"/>
          <w:sz w:val="22"/>
        </w:rPr>
        <w:t>command.</w:t>
      </w:r>
    </w:p>
    <w:p w14:paraId="2D316EFB">
      <w:pPr>
        <w:pStyle w:val="6"/>
        <w:spacing w:before="229"/>
      </w:pPr>
    </w:p>
    <w:p w14:paraId="56DEAE19">
      <w:pPr>
        <w:pStyle w:val="3"/>
      </w:pPr>
      <w:r>
        <w:rPr>
          <w:spacing w:val="-2"/>
        </w:rPr>
        <w:t>Merging:</w:t>
      </w:r>
    </w:p>
    <w:p w14:paraId="59E436C2">
      <w:pPr>
        <w:pStyle w:val="9"/>
        <w:numPr>
          <w:ilvl w:val="0"/>
          <w:numId w:val="2"/>
        </w:numPr>
        <w:tabs>
          <w:tab w:val="left" w:pos="718"/>
        </w:tabs>
        <w:spacing w:before="17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Switch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master</w:t>
      </w:r>
    </w:p>
    <w:p w14:paraId="3BAB0ECA">
      <w:pPr>
        <w:pStyle w:val="9"/>
        <w:numPr>
          <w:ilvl w:val="0"/>
          <w:numId w:val="2"/>
        </w:numPr>
        <w:tabs>
          <w:tab w:val="left" w:pos="719"/>
          <w:tab w:val="left" w:pos="721"/>
        </w:tabs>
        <w:spacing w:before="12" w:after="0" w:line="252" w:lineRule="auto"/>
        <w:ind w:left="721" w:right="650" w:hanging="360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out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1"/>
          <w:sz w:val="22"/>
        </w:rPr>
        <w:t xml:space="preserve"> </w:t>
      </w:r>
      <w:r>
        <w:rPr>
          <w:sz w:val="22"/>
        </w:rPr>
        <w:t>trunk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branch.</w:t>
      </w:r>
      <w:r>
        <w:rPr>
          <w:spacing w:val="-5"/>
          <w:sz w:val="22"/>
        </w:rPr>
        <w:t xml:space="preserve"> </w:t>
      </w:r>
      <w:r>
        <w:rPr>
          <w:sz w:val="22"/>
        </w:rPr>
        <w:t>These</w:t>
      </w:r>
      <w:r>
        <w:rPr>
          <w:spacing w:val="-6"/>
          <w:sz w:val="22"/>
        </w:rPr>
        <w:t xml:space="preserve"> </w:t>
      </w:r>
      <w:r>
        <w:rPr>
          <w:sz w:val="22"/>
        </w:rPr>
        <w:t>provide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4"/>
          <w:sz w:val="22"/>
        </w:rPr>
        <w:t xml:space="preserve"> </w:t>
      </w:r>
      <w:r>
        <w:rPr>
          <w:sz w:val="22"/>
        </w:rPr>
        <w:t>in command line interface.</w:t>
      </w:r>
    </w:p>
    <w:p w14:paraId="07B85344">
      <w:pPr>
        <w:pStyle w:val="9"/>
        <w:numPr>
          <w:ilvl w:val="0"/>
          <w:numId w:val="2"/>
        </w:numPr>
        <w:tabs>
          <w:tab w:val="left" w:pos="718"/>
        </w:tabs>
        <w:spacing w:before="0" w:after="0" w:line="252" w:lineRule="exact"/>
        <w:ind w:left="718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6"/>
          <w:sz w:val="22"/>
        </w:rPr>
        <w:t xml:space="preserve"> </w:t>
      </w:r>
      <w:r>
        <w:rPr>
          <w:sz w:val="22"/>
        </w:rPr>
        <w:t>out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visual</w:t>
      </w:r>
      <w:r>
        <w:rPr>
          <w:spacing w:val="-3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9"/>
          <w:sz w:val="22"/>
        </w:rPr>
        <w:t xml:space="preserve"> </w:t>
      </w:r>
      <w:r>
        <w:rPr>
          <w:sz w:val="22"/>
        </w:rPr>
        <w:t>between</w:t>
      </w:r>
      <w:r>
        <w:rPr>
          <w:spacing w:val="-1"/>
          <w:sz w:val="22"/>
        </w:rPr>
        <w:t xml:space="preserve"> </w:t>
      </w:r>
      <w:r>
        <w:rPr>
          <w:sz w:val="22"/>
        </w:rPr>
        <w:t>master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branch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4"/>
          <w:sz w:val="22"/>
        </w:rPr>
        <w:t xml:space="preserve"> </w:t>
      </w:r>
      <w:r>
        <w:rPr>
          <w:rFonts w:ascii="Arial"/>
          <w:b/>
          <w:sz w:val="22"/>
        </w:rPr>
        <w:t>P4Merge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tool</w:t>
      </w:r>
      <w:r>
        <w:rPr>
          <w:spacing w:val="-2"/>
          <w:sz w:val="22"/>
        </w:rPr>
        <w:t>.</w:t>
      </w:r>
    </w:p>
    <w:p w14:paraId="4008C8B0">
      <w:pPr>
        <w:pStyle w:val="9"/>
        <w:numPr>
          <w:ilvl w:val="0"/>
          <w:numId w:val="2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Merge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source</w:t>
      </w:r>
      <w:r>
        <w:rPr>
          <w:spacing w:val="-2"/>
          <w:sz w:val="22"/>
        </w:rPr>
        <w:t xml:space="preserve"> </w:t>
      </w:r>
      <w:r>
        <w:rPr>
          <w:sz w:val="22"/>
        </w:rPr>
        <w:t>branch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trunk.</w:t>
      </w:r>
    </w:p>
    <w:p w14:paraId="057BE5B5">
      <w:pPr>
        <w:pStyle w:val="9"/>
        <w:numPr>
          <w:ilvl w:val="0"/>
          <w:numId w:val="2"/>
        </w:numPr>
        <w:tabs>
          <w:tab w:val="left" w:pos="718"/>
        </w:tabs>
        <w:spacing w:before="17" w:after="0" w:line="240" w:lineRule="auto"/>
        <w:ind w:left="718" w:right="0" w:hanging="358"/>
        <w:jc w:val="left"/>
        <w:rPr>
          <w:rFonts w:ascii="Arial" w:hAnsi="Arial"/>
          <w:b/>
          <w:sz w:val="22"/>
        </w:rPr>
      </w:pPr>
      <w:r>
        <w:rPr>
          <w:sz w:val="22"/>
        </w:rPr>
        <w:t>Observe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logging</w:t>
      </w:r>
      <w:r>
        <w:rPr>
          <w:spacing w:val="-6"/>
          <w:sz w:val="22"/>
        </w:rPr>
        <w:t xml:space="preserve"> </w:t>
      </w: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merging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“git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log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–oneline –graph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2"/>
          <w:sz w:val="22"/>
        </w:rPr>
        <w:t>decorate”</w:t>
      </w:r>
    </w:p>
    <w:p w14:paraId="27628074">
      <w:pPr>
        <w:pStyle w:val="9"/>
        <w:numPr>
          <w:ilvl w:val="0"/>
          <w:numId w:val="2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175260</wp:posOffset>
            </wp:positionV>
            <wp:extent cx="5554980" cy="22479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958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Delete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branch</w:t>
      </w:r>
      <w:r>
        <w:rPr>
          <w:spacing w:val="-1"/>
          <w:sz w:val="22"/>
        </w:rPr>
        <w:t xml:space="preserve"> </w:t>
      </w:r>
      <w:r>
        <w:rPr>
          <w:sz w:val="22"/>
        </w:rPr>
        <w:t>after</w:t>
      </w:r>
      <w:r>
        <w:rPr>
          <w:spacing w:val="-7"/>
          <w:sz w:val="22"/>
        </w:rPr>
        <w:t xml:space="preserve"> </w:t>
      </w:r>
      <w:r>
        <w:rPr>
          <w:sz w:val="22"/>
        </w:rPr>
        <w:t>merging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trunk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observe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status.</w:t>
      </w:r>
    </w:p>
    <w:p w14:paraId="6CF39002">
      <w:pPr>
        <w:pStyle w:val="2"/>
        <w:spacing w:before="21"/>
        <w:ind w:left="360"/>
        <w:rPr>
          <w:u w:val="none"/>
        </w:rPr>
      </w:pPr>
      <w:r>
        <w:rPr>
          <w:u w:val="single"/>
        </w:rPr>
        <w:t>GIT</w:t>
      </w:r>
      <w:r>
        <w:rPr>
          <w:spacing w:val="-19"/>
          <w:u w:val="single"/>
        </w:rPr>
        <w:t xml:space="preserve"> </w:t>
      </w:r>
      <w:r>
        <w:rPr>
          <w:u w:val="single"/>
        </w:rPr>
        <w:t>–</w:t>
      </w:r>
      <w:r>
        <w:rPr>
          <w:spacing w:val="-19"/>
          <w:u w:val="single"/>
        </w:rPr>
        <w:t xml:space="preserve"> </w:t>
      </w:r>
      <w:r>
        <w:rPr>
          <w:u w:val="single"/>
        </w:rPr>
        <w:t>HOL</w:t>
      </w:r>
      <w:r>
        <w:rPr>
          <w:spacing w:val="-21"/>
          <w:u w:val="single"/>
        </w:rPr>
        <w:t xml:space="preserve"> </w:t>
      </w:r>
      <w:r>
        <w:rPr>
          <w:spacing w:val="-12"/>
          <w:u w:val="single"/>
        </w:rPr>
        <w:t>4</w:t>
      </w:r>
    </w:p>
    <w:p w14:paraId="78195170">
      <w:pPr>
        <w:pStyle w:val="2"/>
        <w:spacing w:after="0"/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7CD9830">
      <w:pPr>
        <w:pStyle w:val="9"/>
        <w:numPr>
          <w:ilvl w:val="0"/>
          <w:numId w:val="3"/>
        </w:numPr>
        <w:tabs>
          <w:tab w:val="left" w:pos="718"/>
        </w:tabs>
        <w:spacing w:before="79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4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master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clean </w:t>
      </w:r>
      <w:r>
        <w:rPr>
          <w:spacing w:val="-2"/>
          <w:sz w:val="22"/>
        </w:rPr>
        <w:t>state.</w:t>
      </w:r>
    </w:p>
    <w:p w14:paraId="2D9AC1AB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branch</w:t>
      </w:r>
      <w:r>
        <w:rPr>
          <w:spacing w:val="3"/>
          <w:sz w:val="22"/>
        </w:rPr>
        <w:t xml:space="preserve"> </w:t>
      </w:r>
      <w:r>
        <w:rPr>
          <w:rFonts w:ascii="Arial" w:hAnsi="Arial"/>
          <w:b/>
          <w:sz w:val="22"/>
        </w:rPr>
        <w:t>“GitWork”.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Add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 file </w:t>
      </w:r>
      <w:r>
        <w:rPr>
          <w:spacing w:val="-2"/>
          <w:sz w:val="22"/>
        </w:rPr>
        <w:t>“hello.xml”.</w:t>
      </w:r>
    </w:p>
    <w:p w14:paraId="258D026E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content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“hello.xml”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observe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status</w:t>
      </w:r>
    </w:p>
    <w:p w14:paraId="4F44287B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changes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reflect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branch</w:t>
      </w:r>
    </w:p>
    <w:p w14:paraId="1D44C84D">
      <w:pPr>
        <w:pStyle w:val="9"/>
        <w:numPr>
          <w:ilvl w:val="0"/>
          <w:numId w:val="3"/>
        </w:numPr>
        <w:tabs>
          <w:tab w:val="left" w:pos="718"/>
        </w:tabs>
        <w:spacing w:before="17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Switch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master.</w:t>
      </w:r>
    </w:p>
    <w:p w14:paraId="2CD5321C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Add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“hello.xml”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master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some</w:t>
      </w:r>
      <w:r>
        <w:rPr>
          <w:spacing w:val="-2"/>
          <w:sz w:val="22"/>
        </w:rPr>
        <w:t xml:space="preserve"> </w:t>
      </w:r>
      <w:r>
        <w:rPr>
          <w:sz w:val="22"/>
        </w:rPr>
        <w:t>different</w:t>
      </w:r>
      <w:r>
        <w:rPr>
          <w:spacing w:val="-6"/>
          <w:sz w:val="22"/>
        </w:rPr>
        <w:t xml:space="preserve"> </w:t>
      </w:r>
      <w:r>
        <w:rPr>
          <w:sz w:val="22"/>
        </w:rPr>
        <w:t>content</w:t>
      </w:r>
      <w:r>
        <w:rPr>
          <w:spacing w:val="-5"/>
          <w:sz w:val="22"/>
        </w:rPr>
        <w:t xml:space="preserve"> </w:t>
      </w:r>
      <w:r>
        <w:rPr>
          <w:sz w:val="22"/>
        </w:rPr>
        <w:t>than</w:t>
      </w:r>
      <w:r>
        <w:rPr>
          <w:spacing w:val="-2"/>
          <w:sz w:val="22"/>
        </w:rPr>
        <w:t xml:space="preserve"> previous.</w:t>
      </w:r>
    </w:p>
    <w:p w14:paraId="06ADBA8E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changes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master</w:t>
      </w:r>
    </w:p>
    <w:p w14:paraId="098A114A">
      <w:pPr>
        <w:pStyle w:val="9"/>
        <w:numPr>
          <w:ilvl w:val="0"/>
          <w:numId w:val="3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rFonts w:ascii="Arial" w:hAnsi="Arial"/>
          <w:b/>
          <w:sz w:val="22"/>
        </w:rPr>
      </w:pPr>
      <w:r>
        <w:rPr>
          <w:sz w:val="22"/>
        </w:rPr>
        <w:t>Observe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log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executing</w:t>
      </w:r>
      <w:r>
        <w:rPr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“git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log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–oneline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–graph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–decorate –</w:t>
      </w:r>
      <w:r>
        <w:rPr>
          <w:rFonts w:ascii="Arial" w:hAnsi="Arial"/>
          <w:b/>
          <w:spacing w:val="-4"/>
          <w:sz w:val="22"/>
        </w:rPr>
        <w:t>all”</w:t>
      </w:r>
    </w:p>
    <w:p w14:paraId="6654443A">
      <w:pPr>
        <w:pStyle w:val="9"/>
        <w:numPr>
          <w:ilvl w:val="0"/>
          <w:numId w:val="3"/>
        </w:numPr>
        <w:tabs>
          <w:tab w:val="left" w:pos="718"/>
        </w:tabs>
        <w:spacing w:before="13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diff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tool</w:t>
      </w:r>
    </w:p>
    <w:p w14:paraId="4A357094">
      <w:pPr>
        <w:pStyle w:val="9"/>
        <w:numPr>
          <w:ilvl w:val="0"/>
          <w:numId w:val="3"/>
        </w:numPr>
        <w:tabs>
          <w:tab w:val="left" w:pos="718"/>
          <w:tab w:val="left" w:pos="721"/>
        </w:tabs>
        <w:spacing w:before="12" w:after="0" w:line="252" w:lineRule="auto"/>
        <w:ind w:left="721" w:right="593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better</w:t>
      </w:r>
      <w:r>
        <w:rPr>
          <w:spacing w:val="-3"/>
          <w:sz w:val="22"/>
        </w:rPr>
        <w:t xml:space="preserve"> </w:t>
      </w:r>
      <w:r>
        <w:rPr>
          <w:sz w:val="22"/>
        </w:rPr>
        <w:t>visualization,</w:t>
      </w:r>
      <w:r>
        <w:rPr>
          <w:spacing w:val="-6"/>
          <w:sz w:val="22"/>
        </w:rPr>
        <w:t xml:space="preserve"> </w:t>
      </w:r>
      <w:r>
        <w:rPr>
          <w:sz w:val="22"/>
        </w:rPr>
        <w:t>use</w:t>
      </w:r>
      <w:r>
        <w:rPr>
          <w:spacing w:val="-2"/>
          <w:sz w:val="22"/>
        </w:rPr>
        <w:t xml:space="preserve"> </w:t>
      </w:r>
      <w:r>
        <w:rPr>
          <w:sz w:val="22"/>
        </w:rPr>
        <w:t>P4Merge</w:t>
      </w:r>
      <w:r>
        <w:rPr>
          <w:spacing w:val="-2"/>
          <w:sz w:val="22"/>
        </w:rPr>
        <w:t xml:space="preserve"> </w:t>
      </w:r>
      <w:r>
        <w:rPr>
          <w:sz w:val="22"/>
        </w:rPr>
        <w:t>tool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list</w:t>
      </w:r>
      <w:r>
        <w:rPr>
          <w:spacing w:val="-6"/>
          <w:sz w:val="22"/>
        </w:rPr>
        <w:t xml:space="preserve"> </w:t>
      </w:r>
      <w:r>
        <w:rPr>
          <w:sz w:val="22"/>
        </w:rPr>
        <w:t>out</w:t>
      </w:r>
      <w:r>
        <w:rPr>
          <w:spacing w:val="-11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5"/>
          <w:sz w:val="22"/>
        </w:rPr>
        <w:t xml:space="preserve"> </w:t>
      </w:r>
      <w:r>
        <w:rPr>
          <w:sz w:val="22"/>
        </w:rPr>
        <w:t>between</w:t>
      </w:r>
      <w:r>
        <w:rPr>
          <w:spacing w:val="-2"/>
          <w:sz w:val="22"/>
        </w:rPr>
        <w:t xml:space="preserve"> </w:t>
      </w:r>
      <w:r>
        <w:rPr>
          <w:sz w:val="22"/>
        </w:rPr>
        <w:t>master and branch</w:t>
      </w:r>
    </w:p>
    <w:p w14:paraId="2E67D6EC">
      <w:pPr>
        <w:pStyle w:val="9"/>
        <w:numPr>
          <w:ilvl w:val="0"/>
          <w:numId w:val="3"/>
        </w:numPr>
        <w:tabs>
          <w:tab w:val="left" w:pos="717"/>
        </w:tabs>
        <w:spacing w:before="0" w:after="0" w:line="252" w:lineRule="exact"/>
        <w:ind w:left="717" w:right="0" w:hanging="357"/>
        <w:jc w:val="left"/>
        <w:rPr>
          <w:sz w:val="22"/>
        </w:rPr>
      </w:pPr>
      <w:r>
        <w:rPr>
          <w:sz w:val="22"/>
        </w:rPr>
        <w:t>Merge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bran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master</w:t>
      </w:r>
    </w:p>
    <w:p w14:paraId="19FD1CBB">
      <w:pPr>
        <w:pStyle w:val="9"/>
        <w:numPr>
          <w:ilvl w:val="0"/>
          <w:numId w:val="3"/>
        </w:numPr>
        <w:tabs>
          <w:tab w:val="left" w:pos="717"/>
        </w:tabs>
        <w:spacing w:before="17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mark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up.</w:t>
      </w:r>
    </w:p>
    <w:p w14:paraId="1F06F040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3-way</w:t>
      </w:r>
      <w:r>
        <w:rPr>
          <w:spacing w:val="-4"/>
          <w:sz w:val="22"/>
        </w:rPr>
        <w:t xml:space="preserve"> </w:t>
      </w:r>
      <w:r>
        <w:rPr>
          <w:sz w:val="22"/>
        </w:rPr>
        <w:t>merge</w:t>
      </w:r>
      <w:r>
        <w:rPr>
          <w:spacing w:val="-2"/>
          <w:sz w:val="22"/>
        </w:rPr>
        <w:t xml:space="preserve"> </w:t>
      </w:r>
      <w:r>
        <w:rPr>
          <w:sz w:val="22"/>
        </w:rPr>
        <w:t>tool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resolve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conflict</w:t>
      </w:r>
    </w:p>
    <w:p w14:paraId="045035C9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changes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master,</w:t>
      </w:r>
      <w:r>
        <w:rPr>
          <w:spacing w:val="-9"/>
          <w:sz w:val="22"/>
        </w:rPr>
        <w:t xml:space="preserve"> </w:t>
      </w:r>
      <w:r>
        <w:rPr>
          <w:sz w:val="22"/>
        </w:rPr>
        <w:t>once</w:t>
      </w:r>
      <w:r>
        <w:rPr>
          <w:spacing w:val="-2"/>
          <w:sz w:val="22"/>
        </w:rPr>
        <w:t xml:space="preserve"> </w:t>
      </w:r>
      <w:r>
        <w:rPr>
          <w:sz w:val="22"/>
        </w:rPr>
        <w:t>done</w:t>
      </w:r>
      <w:r>
        <w:rPr>
          <w:spacing w:val="-1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conflict</w:t>
      </w:r>
    </w:p>
    <w:p w14:paraId="22A88513">
      <w:pPr>
        <w:pStyle w:val="9"/>
        <w:numPr>
          <w:ilvl w:val="0"/>
          <w:numId w:val="3"/>
        </w:numPr>
        <w:tabs>
          <w:tab w:val="left" w:pos="717"/>
        </w:tabs>
        <w:spacing w:before="13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git</w:t>
      </w:r>
      <w:r>
        <w:rPr>
          <w:spacing w:val="-6"/>
          <w:sz w:val="22"/>
        </w:rPr>
        <w:t xml:space="preserve"> </w:t>
      </w:r>
      <w:r>
        <w:rPr>
          <w:sz w:val="22"/>
        </w:rPr>
        <w:t>status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add</w:t>
      </w:r>
      <w:r>
        <w:rPr>
          <w:spacing w:val="-2"/>
          <w:sz w:val="22"/>
        </w:rPr>
        <w:t xml:space="preserve"> </w:t>
      </w:r>
      <w:r>
        <w:rPr>
          <w:sz w:val="22"/>
        </w:rPr>
        <w:t>backup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.gitignore</w:t>
      </w:r>
      <w:r>
        <w:rPr>
          <w:spacing w:val="-2"/>
          <w:sz w:val="22"/>
        </w:rPr>
        <w:t xml:space="preserve"> file.</w:t>
      </w:r>
    </w:p>
    <w:p w14:paraId="6E1AE3AA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changes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.gitignore</w:t>
      </w:r>
    </w:p>
    <w:p w14:paraId="79230659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out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available </w:t>
      </w:r>
      <w:r>
        <w:rPr>
          <w:spacing w:val="-2"/>
          <w:sz w:val="22"/>
        </w:rPr>
        <w:t>branches</w:t>
      </w:r>
    </w:p>
    <w:p w14:paraId="4A783C95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branch,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2"/>
          <w:sz w:val="22"/>
        </w:rPr>
        <w:t xml:space="preserve"> </w:t>
      </w:r>
      <w:r>
        <w:rPr>
          <w:sz w:val="22"/>
        </w:rPr>
        <w:t>merge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master.</w:t>
      </w:r>
    </w:p>
    <w:p w14:paraId="284CB9F6">
      <w:pPr>
        <w:pStyle w:val="9"/>
        <w:numPr>
          <w:ilvl w:val="0"/>
          <w:numId w:val="3"/>
        </w:numPr>
        <w:tabs>
          <w:tab w:val="left" w:pos="717"/>
        </w:tabs>
        <w:spacing w:before="12" w:after="0" w:line="240" w:lineRule="auto"/>
        <w:ind w:left="717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178435</wp:posOffset>
            </wp:positionV>
            <wp:extent cx="5943600" cy="265620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Observe</w:t>
      </w:r>
      <w:r>
        <w:rPr>
          <w:spacing w:val="-3"/>
          <w:sz w:val="22"/>
        </w:rPr>
        <w:t xml:space="preserve"> </w:t>
      </w:r>
      <w:r>
        <w:rPr>
          <w:sz w:val="22"/>
        </w:rPr>
        <w:t>the log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executing</w:t>
      </w:r>
      <w:r>
        <w:rPr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“git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log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–oneline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–graph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2"/>
          <w:sz w:val="22"/>
        </w:rPr>
        <w:t>decorate”</w:t>
      </w:r>
    </w:p>
    <w:p w14:paraId="7FA182C3">
      <w:pPr>
        <w:pStyle w:val="6"/>
        <w:rPr>
          <w:rFonts w:ascii="Arial"/>
          <w:b/>
        </w:rPr>
      </w:pPr>
    </w:p>
    <w:p w14:paraId="53587590">
      <w:pPr>
        <w:pStyle w:val="6"/>
        <w:rPr>
          <w:rFonts w:ascii="Arial"/>
          <w:b/>
        </w:rPr>
      </w:pPr>
    </w:p>
    <w:p w14:paraId="228FDDFF">
      <w:pPr>
        <w:pStyle w:val="6"/>
        <w:rPr>
          <w:rFonts w:ascii="Arial"/>
          <w:b/>
        </w:rPr>
      </w:pPr>
    </w:p>
    <w:p w14:paraId="72B2F3BC">
      <w:pPr>
        <w:pStyle w:val="6"/>
        <w:rPr>
          <w:rFonts w:ascii="Arial"/>
          <w:b/>
        </w:rPr>
      </w:pPr>
    </w:p>
    <w:p w14:paraId="66EEA803">
      <w:pPr>
        <w:pStyle w:val="6"/>
        <w:rPr>
          <w:rFonts w:ascii="Arial"/>
          <w:b/>
        </w:rPr>
      </w:pPr>
    </w:p>
    <w:p w14:paraId="215FED3B">
      <w:pPr>
        <w:pStyle w:val="6"/>
        <w:rPr>
          <w:rFonts w:ascii="Arial"/>
          <w:b/>
        </w:rPr>
      </w:pPr>
    </w:p>
    <w:p w14:paraId="4834A109">
      <w:pPr>
        <w:pStyle w:val="6"/>
        <w:rPr>
          <w:rFonts w:ascii="Arial"/>
          <w:b/>
        </w:rPr>
      </w:pPr>
    </w:p>
    <w:p w14:paraId="10017D88">
      <w:pPr>
        <w:pStyle w:val="6"/>
        <w:rPr>
          <w:rFonts w:ascii="Arial"/>
          <w:b/>
        </w:rPr>
      </w:pPr>
    </w:p>
    <w:p w14:paraId="35291D74">
      <w:pPr>
        <w:pStyle w:val="6"/>
        <w:rPr>
          <w:rFonts w:ascii="Arial"/>
          <w:b/>
        </w:rPr>
      </w:pPr>
    </w:p>
    <w:p w14:paraId="4B9A3074">
      <w:pPr>
        <w:pStyle w:val="6"/>
        <w:rPr>
          <w:rFonts w:ascii="Arial"/>
          <w:b/>
        </w:rPr>
      </w:pPr>
    </w:p>
    <w:p w14:paraId="351475C2">
      <w:pPr>
        <w:pStyle w:val="6"/>
        <w:rPr>
          <w:rFonts w:ascii="Arial"/>
          <w:b/>
        </w:rPr>
      </w:pPr>
    </w:p>
    <w:p w14:paraId="3793FFBB">
      <w:pPr>
        <w:pStyle w:val="6"/>
        <w:rPr>
          <w:rFonts w:ascii="Arial"/>
          <w:b/>
        </w:rPr>
      </w:pPr>
    </w:p>
    <w:p w14:paraId="54281855">
      <w:pPr>
        <w:pStyle w:val="6"/>
        <w:rPr>
          <w:rFonts w:ascii="Arial"/>
          <w:b/>
        </w:rPr>
      </w:pPr>
    </w:p>
    <w:p w14:paraId="62CAE865">
      <w:pPr>
        <w:pStyle w:val="6"/>
        <w:rPr>
          <w:rFonts w:ascii="Arial"/>
          <w:b/>
        </w:rPr>
      </w:pPr>
    </w:p>
    <w:p w14:paraId="62CE3B43">
      <w:pPr>
        <w:pStyle w:val="6"/>
        <w:rPr>
          <w:rFonts w:ascii="Arial"/>
          <w:b/>
        </w:rPr>
      </w:pPr>
    </w:p>
    <w:p w14:paraId="02646A10">
      <w:pPr>
        <w:pStyle w:val="6"/>
        <w:spacing w:before="169"/>
        <w:rPr>
          <w:rFonts w:ascii="Arial"/>
          <w:b/>
        </w:rPr>
      </w:pPr>
    </w:p>
    <w:p w14:paraId="7AB08FFA">
      <w:pPr>
        <w:pStyle w:val="2"/>
        <w:ind w:left="360"/>
        <w:rPr>
          <w:u w:val="none"/>
        </w:rPr>
      </w:pPr>
      <w:r>
        <w:rPr>
          <w:spacing w:val="-2"/>
          <w:u w:val="single"/>
        </w:rPr>
        <w:t>GIT-HOL</w:t>
      </w:r>
      <w:r>
        <w:rPr>
          <w:spacing w:val="-22"/>
          <w:u w:val="single"/>
        </w:rPr>
        <w:t xml:space="preserve"> </w:t>
      </w:r>
      <w:r>
        <w:rPr>
          <w:spacing w:val="-10"/>
          <w:u w:val="single"/>
        </w:rPr>
        <w:t>5</w:t>
      </w:r>
    </w:p>
    <w:p w14:paraId="71206472">
      <w:pPr>
        <w:pStyle w:val="9"/>
        <w:numPr>
          <w:ilvl w:val="0"/>
          <w:numId w:val="4"/>
        </w:numPr>
        <w:tabs>
          <w:tab w:val="left" w:pos="718"/>
        </w:tabs>
        <w:spacing w:before="31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4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master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clean </w:t>
      </w:r>
      <w:r>
        <w:rPr>
          <w:spacing w:val="-2"/>
          <w:sz w:val="22"/>
        </w:rPr>
        <w:t>state.</w:t>
      </w:r>
    </w:p>
    <w:p w14:paraId="6DD06B7D">
      <w:pPr>
        <w:pStyle w:val="9"/>
        <w:numPr>
          <w:ilvl w:val="0"/>
          <w:numId w:val="4"/>
        </w:numPr>
        <w:tabs>
          <w:tab w:val="left" w:pos="718"/>
        </w:tabs>
        <w:spacing w:before="12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out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available </w:t>
      </w:r>
      <w:r>
        <w:rPr>
          <w:spacing w:val="-2"/>
          <w:sz w:val="22"/>
        </w:rPr>
        <w:t>branches.</w:t>
      </w:r>
    </w:p>
    <w:p w14:paraId="611FE88D">
      <w:pPr>
        <w:pStyle w:val="9"/>
        <w:numPr>
          <w:ilvl w:val="0"/>
          <w:numId w:val="4"/>
        </w:numPr>
        <w:tabs>
          <w:tab w:val="left" w:pos="718"/>
        </w:tabs>
        <w:spacing w:before="13" w:after="0" w:line="240" w:lineRule="auto"/>
        <w:ind w:left="718" w:right="0" w:hanging="358"/>
        <w:jc w:val="left"/>
        <w:rPr>
          <w:sz w:val="22"/>
        </w:rPr>
      </w:pPr>
      <w:r>
        <w:rPr>
          <w:sz w:val="22"/>
        </w:rPr>
        <w:t>Pull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remote</w:t>
      </w:r>
      <w:r>
        <w:rPr>
          <w:spacing w:val="-2"/>
          <w:sz w:val="22"/>
        </w:rPr>
        <w:t xml:space="preserve"> </w:t>
      </w:r>
      <w:r>
        <w:rPr>
          <w:sz w:val="22"/>
        </w:rPr>
        <w:t>git</w:t>
      </w:r>
      <w:r>
        <w:rPr>
          <w:spacing w:val="-5"/>
          <w:sz w:val="22"/>
        </w:rPr>
        <w:t xml:space="preserve"> </w:t>
      </w:r>
      <w:r>
        <w:rPr>
          <w:sz w:val="22"/>
        </w:rPr>
        <w:t>repository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master</w:t>
      </w:r>
    </w:p>
    <w:p w14:paraId="7F162BCA">
      <w:pPr>
        <w:pStyle w:val="9"/>
        <w:numPr>
          <w:ilvl w:val="0"/>
          <w:numId w:val="4"/>
        </w:numPr>
        <w:tabs>
          <w:tab w:val="left" w:pos="719"/>
          <w:tab w:val="left" w:pos="721"/>
        </w:tabs>
        <w:spacing w:before="17" w:after="0" w:line="252" w:lineRule="auto"/>
        <w:ind w:left="721" w:right="1398" w:hanging="360"/>
        <w:jc w:val="left"/>
        <w:rPr>
          <w:sz w:val="22"/>
        </w:rPr>
      </w:pPr>
      <w:r>
        <w:rPr>
          <w:sz w:val="22"/>
        </w:rPr>
        <w:t>Push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changes,</w:t>
      </w:r>
      <w:r>
        <w:rPr>
          <w:spacing w:val="-7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pending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from </w:t>
      </w:r>
      <w:r>
        <w:rPr>
          <w:rFonts w:ascii="Arial" w:hAnsi="Arial"/>
          <w:b/>
          <w:sz w:val="22"/>
        </w:rPr>
        <w:t>“Git-T03-HOL_002”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remote </w:t>
      </w:r>
      <w:r>
        <w:rPr>
          <w:spacing w:val="-2"/>
          <w:sz w:val="22"/>
        </w:rPr>
        <w:t>repository.</w:t>
      </w:r>
    </w:p>
    <w:p w14:paraId="5ACBCD26">
      <w:pPr>
        <w:pStyle w:val="9"/>
        <w:numPr>
          <w:ilvl w:val="0"/>
          <w:numId w:val="4"/>
        </w:numPr>
        <w:tabs>
          <w:tab w:val="left" w:pos="718"/>
        </w:tabs>
        <w:spacing w:before="0" w:after="0" w:line="252" w:lineRule="exact"/>
        <w:ind w:left="718" w:right="0" w:hanging="358"/>
        <w:jc w:val="left"/>
        <w:rPr>
          <w:sz w:val="22"/>
        </w:rPr>
      </w:pPr>
      <w:r>
        <w:rPr>
          <w:sz w:val="22"/>
        </w:rPr>
        <w:t>Observe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changes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reflected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remote</w:t>
      </w:r>
      <w:r>
        <w:rPr>
          <w:spacing w:val="-2"/>
          <w:sz w:val="22"/>
        </w:rPr>
        <w:t xml:space="preserve"> repository.</w:t>
      </w:r>
    </w:p>
    <w:p w14:paraId="4786ECA3">
      <w:pPr>
        <w:pStyle w:val="9"/>
        <w:spacing w:after="0" w:line="252" w:lineRule="exact"/>
        <w:jc w:val="left"/>
        <w:rPr>
          <w:sz w:val="22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3A330347">
      <w:pPr>
        <w:pStyle w:val="6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943600" cy="253365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AD6221"/>
    <w:rsid w:val="15CC6A4F"/>
    <w:rsid w:val="1C0A3A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rebuchet MS" w:hAnsi="Trebuchet MS" w:eastAsia="Trebuchet MS" w:cs="Trebuchet MS"/>
      <w:sz w:val="28"/>
      <w:szCs w:val="28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80"/>
    </w:pPr>
    <w:rPr>
      <w:rFonts w:ascii="Trebuchet MS" w:hAnsi="Trebuchet MS" w:eastAsia="Trebuchet MS" w:cs="Trebuchet MS"/>
      <w:sz w:val="48"/>
      <w:szCs w:val="48"/>
      <w:u w:val="single" w:color="00000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2"/>
      <w:ind w:left="718" w:hanging="358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198</Words>
  <Characters>1007</Characters>
  <TotalTime>4</TotalTime>
  <ScaleCrop>false</ScaleCrop>
  <LinksUpToDate>false</LinksUpToDate>
  <CharactersWithSpaces>1182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2026-07-23T13:54:00Z</dcterms:created>
  <dc:creator>DURGASREE AVVARU</dc:creator>
  <cp:lastModifiedBy>Lokakalyan Nallani</cp:lastModifiedBy>
  <dcterms:modified xsi:type="dcterms:W3CDTF">2026-07-23T14:33:55Z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eyJoZGlkIjoiYjI4MGY0M2UzY2I1ZmRhOTk0YzY3ZmNiMGE5Y2E5ZDAiLCJ1c2VySWQiOiI1Njc1MTQ5NjYxODYifQ==</vt:lpwstr>
  </property>
  <property fmtid="{D5CDD505-2E9C-101B-9397-08002B2CF9AE}" pid="7" name="KSOProductBuildVer">
    <vt:lpwstr>1033-12.1.0.27458</vt:lpwstr>
  </property>
  <property fmtid="{D5CDD505-2E9C-101B-9397-08002B2CF9AE}" pid="8" name="ICV">
    <vt:lpwstr>8A55F0DAA72348D5B1F03FDCEE8E4B24_13</vt:lpwstr>
  </property>
</Properties>
</file>